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39C" w:rsidRDefault="00942CF4">
      <w:pPr>
        <w:jc w:val="center"/>
      </w:pPr>
      <w:r>
        <w:rPr>
          <w:b/>
          <w:sz w:val="32"/>
        </w:rPr>
        <w:t>BÁO CÁO SAU BU</w:t>
      </w:r>
      <w:r>
        <w:rPr>
          <w:b/>
          <w:sz w:val="32"/>
        </w:rPr>
        <w:t>Ổ</w:t>
      </w:r>
      <w:r>
        <w:rPr>
          <w:b/>
          <w:sz w:val="32"/>
        </w:rPr>
        <w:t>I TH</w:t>
      </w:r>
      <w:r>
        <w:rPr>
          <w:b/>
          <w:sz w:val="32"/>
        </w:rPr>
        <w:t>Ự</w:t>
      </w:r>
      <w:r>
        <w:rPr>
          <w:b/>
          <w:sz w:val="32"/>
        </w:rPr>
        <w:t>C HÀNH</w:t>
      </w:r>
      <w:r>
        <w:rPr>
          <w:b/>
          <w:sz w:val="32"/>
        </w:rPr>
        <w:br/>
      </w:r>
    </w:p>
    <w:p w:rsidR="00F5339C" w:rsidRDefault="00942CF4">
      <w:r>
        <w:t>Môn h</w:t>
      </w:r>
      <w:r>
        <w:t>ọ</w:t>
      </w:r>
      <w:r>
        <w:t>c: Java Web (Spring Boot – RESTful API)</w:t>
      </w:r>
    </w:p>
    <w:p w:rsidR="00F5339C" w:rsidRDefault="00942CF4">
      <w:r>
        <w:t>Tên bu</w:t>
      </w:r>
      <w:r>
        <w:t>ổ</w:t>
      </w:r>
      <w:r>
        <w:t>i th</w:t>
      </w:r>
      <w:r>
        <w:t>ự</w:t>
      </w:r>
      <w:r>
        <w:t>c hành: Mini Project – MediCore API (N</w:t>
      </w:r>
      <w:r>
        <w:t>ề</w:t>
      </w:r>
      <w:r>
        <w:t>n t</w:t>
      </w:r>
      <w:r>
        <w:t>ả</w:t>
      </w:r>
      <w:r>
        <w:t>ng Y t</w:t>
      </w:r>
      <w:r>
        <w:t>ế</w:t>
      </w:r>
      <w:r>
        <w:t xml:space="preserve"> S</w:t>
      </w:r>
      <w:r>
        <w:t>ố</w:t>
      </w:r>
      <w:r>
        <w:t>)</w:t>
      </w:r>
    </w:p>
    <w:p w:rsidR="00F5339C" w:rsidRDefault="00942CF4">
      <w:r>
        <w:t>Th</w:t>
      </w:r>
      <w:r>
        <w:t>ờ</w:t>
      </w:r>
      <w:r>
        <w:t>i gian th</w:t>
      </w:r>
      <w:r>
        <w:t>ự</w:t>
      </w:r>
      <w:r>
        <w:t>c hành: 180 phút</w:t>
      </w:r>
    </w:p>
    <w:p w:rsidR="00F5339C" w:rsidRDefault="00942CF4">
      <w:r>
        <w:t>H</w:t>
      </w:r>
      <w:r>
        <w:t>ọ</w:t>
      </w:r>
      <w:r w:rsidR="005D0EB6">
        <w:t xml:space="preserve"> và tên sinh viên: Đặng Văn Thắng</w:t>
      </w:r>
      <w:bookmarkStart w:id="0" w:name="_GoBack"/>
      <w:bookmarkEnd w:id="0"/>
    </w:p>
    <w:p w:rsidR="00F5339C" w:rsidRDefault="00942CF4">
      <w:r>
        <w:t>L</w:t>
      </w:r>
      <w:r>
        <w:t>ớ</w:t>
      </w:r>
      <w:r>
        <w:t>p: HN_KS24_CNTT3</w:t>
      </w:r>
    </w:p>
    <w:p w:rsidR="00F5339C" w:rsidRDefault="00942CF4">
      <w:r>
        <w:t>Nhóm: G1</w:t>
      </w:r>
    </w:p>
    <w:p w:rsidR="00F5339C" w:rsidRDefault="00942CF4">
      <w:r>
        <w:rPr>
          <w:b/>
        </w:rPr>
        <w:t>I. N</w:t>
      </w:r>
      <w:r>
        <w:rPr>
          <w:b/>
        </w:rPr>
        <w:t>Ộ</w:t>
      </w:r>
      <w:r>
        <w:rPr>
          <w:b/>
        </w:rPr>
        <w:t xml:space="preserve">I DUNG ĐÃ </w:t>
      </w:r>
      <w:r>
        <w:rPr>
          <w:b/>
        </w:rPr>
        <w:t>TH</w:t>
      </w:r>
      <w:r>
        <w:rPr>
          <w:b/>
        </w:rPr>
        <w:t>Ự</w:t>
      </w:r>
      <w:r>
        <w:rPr>
          <w:b/>
        </w:rPr>
        <w:t>C HÀNH</w:t>
      </w:r>
    </w:p>
    <w:p w:rsidR="00F5339C" w:rsidRDefault="00942CF4">
      <w:r>
        <w:t>Phân tích tài li</w:t>
      </w:r>
      <w:r>
        <w:t>ệ</w:t>
      </w:r>
      <w:r>
        <w:t>u SRS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MediCore API.</w:t>
      </w:r>
    </w:p>
    <w:p w:rsidR="00F5339C" w:rsidRDefault="00942CF4">
      <w:r>
        <w:t>Thi</w:t>
      </w:r>
      <w:r>
        <w:t>ế</w:t>
      </w:r>
      <w:r>
        <w:t>t k</w:t>
      </w:r>
      <w:r>
        <w:t>ế</w:t>
      </w:r>
      <w:r>
        <w:t xml:space="preserve"> mô hình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User, Role, Doctor, Patient, Medicine, Appointment, Prescription.</w:t>
      </w:r>
    </w:p>
    <w:p w:rsidR="00F5339C" w:rsidRDefault="00942CF4">
      <w:r>
        <w:t>Xây d</w:t>
      </w:r>
      <w:r>
        <w:t>ự</w:t>
      </w:r>
      <w:r>
        <w:t>ng RESTful API b</w:t>
      </w:r>
      <w:r>
        <w:t>ằ</w:t>
      </w:r>
      <w:r>
        <w:t>ng Spring Boot và Spring Data JPA.</w:t>
      </w:r>
    </w:p>
    <w:p w:rsidR="00F5339C" w:rsidRDefault="00942CF4">
      <w:r>
        <w:t>Tri</w:t>
      </w:r>
      <w:r>
        <w:t>ể</w:t>
      </w:r>
      <w:r>
        <w:t>n khai JWT Authentication v</w:t>
      </w:r>
      <w:r>
        <w:t>ớ</w:t>
      </w:r>
      <w:r>
        <w:t>i Access To</w:t>
      </w:r>
      <w:r>
        <w:t>ken và Refresh Token.</w:t>
      </w:r>
    </w:p>
    <w:p w:rsidR="00F5339C" w:rsidRDefault="00942CF4">
      <w:r>
        <w:t>Xây d</w:t>
      </w:r>
      <w:r>
        <w:t>ự</w:t>
      </w:r>
      <w:r>
        <w:t>ng cơ ch</w:t>
      </w:r>
      <w:r>
        <w:t>ế</w:t>
      </w:r>
      <w:r>
        <w:t xml:space="preserve"> Revoke Token và Blacklist Token.</w:t>
      </w:r>
    </w:p>
    <w:p w:rsidR="00F5339C" w:rsidRDefault="00942CF4">
      <w:r>
        <w:t>Phân quy</w:t>
      </w:r>
      <w:r>
        <w:t>ề</w:t>
      </w:r>
      <w:r>
        <w:t>n b</w:t>
      </w:r>
      <w:r>
        <w:t>ằ</w:t>
      </w:r>
      <w:r>
        <w:t>ng Spring Security và @PreAuthorize.</w:t>
      </w:r>
    </w:p>
    <w:p w:rsidR="00F5339C" w:rsidRDefault="00942CF4">
      <w:r>
        <w:t>Xây d</w:t>
      </w:r>
      <w:r>
        <w:t>ự</w:t>
      </w:r>
      <w:r>
        <w:t>ng AOP Global Exception Handling.</w:t>
      </w:r>
    </w:p>
    <w:p w:rsidR="00F5339C" w:rsidRDefault="00942CF4">
      <w:r>
        <w:t>Ghi log h</w:t>
      </w:r>
      <w:r>
        <w:t>ệ</w:t>
      </w:r>
      <w:r>
        <w:t xml:space="preserve"> th</w:t>
      </w:r>
      <w:r>
        <w:t>ố</w:t>
      </w:r>
      <w:r>
        <w:t>ng b</w:t>
      </w:r>
      <w:r>
        <w:t>ằ</w:t>
      </w:r>
      <w:r>
        <w:t>ng SLF4J.</w:t>
      </w:r>
    </w:p>
    <w:p w:rsidR="00F5339C" w:rsidRDefault="00942CF4">
      <w:r>
        <w:t>Vi</w:t>
      </w:r>
      <w:r>
        <w:t>ế</w:t>
      </w:r>
      <w:r>
        <w:t>t Unit Test cho Service và Controller, đo đ</w:t>
      </w:r>
      <w:r>
        <w:t>ộ</w:t>
      </w:r>
      <w:r>
        <w:t xml:space="preserve"> bao ph</w:t>
      </w:r>
      <w:r>
        <w:t>ủ</w:t>
      </w:r>
      <w:r>
        <w:t xml:space="preserve"> b</w:t>
      </w:r>
      <w:r>
        <w:t>ằ</w:t>
      </w:r>
      <w:r>
        <w:t>ng Jacoc</w:t>
      </w:r>
      <w:r>
        <w:t>o.</w:t>
      </w:r>
    </w:p>
    <w:p w:rsidR="00F5339C" w:rsidRDefault="00942CF4">
      <w:r>
        <w:t>Ki</w:t>
      </w:r>
      <w:r>
        <w:t>ể</w:t>
      </w:r>
      <w:r>
        <w:t>m th</w:t>
      </w:r>
      <w:r>
        <w:t>ử</w:t>
      </w:r>
      <w:r>
        <w:t xml:space="preserve"> lu</w:t>
      </w:r>
      <w:r>
        <w:t>ồ</w:t>
      </w:r>
      <w:r>
        <w:t>ng b</w:t>
      </w:r>
      <w:r>
        <w:t>ả</w:t>
      </w:r>
      <w:r>
        <w:t>o m</w:t>
      </w:r>
      <w:r>
        <w:t>ậ</w:t>
      </w:r>
      <w:r>
        <w:t>t trên Postman.</w:t>
      </w:r>
    </w:p>
    <w:p w:rsidR="00F5339C" w:rsidRDefault="00942CF4">
      <w:r>
        <w:rPr>
          <w:b/>
        </w:rPr>
        <w:t>II. CÔNG VI</w:t>
      </w:r>
      <w:r>
        <w:rPr>
          <w:b/>
        </w:rPr>
        <w:t>Ệ</w:t>
      </w:r>
      <w:r>
        <w:rPr>
          <w:b/>
        </w:rPr>
        <w:t>C CÁC EM ĐÃ LÀM</w:t>
      </w:r>
    </w:p>
    <w:p w:rsidR="00F5339C" w:rsidRDefault="00942CF4">
      <w:r>
        <w:t>1. Công vi</w:t>
      </w:r>
      <w:r>
        <w:t>ệ</w:t>
      </w:r>
      <w:r>
        <w:t>c cá nhân: Thi</w:t>
      </w:r>
      <w:r>
        <w:t>ế</w:t>
      </w:r>
      <w:r>
        <w:t>t k</w:t>
      </w:r>
      <w:r>
        <w:t>ế</w:t>
      </w:r>
      <w:r>
        <w:t xml:space="preserve"> Entity, Repository, Service, Controller; tri</w:t>
      </w:r>
      <w:r>
        <w:t>ể</w:t>
      </w:r>
      <w:r>
        <w:t>n khai JWT, Refresh Token, Revoke Token; xây d</w:t>
      </w:r>
      <w:r>
        <w:t>ự</w:t>
      </w:r>
      <w:r>
        <w:t>ng Exception Handler; vi</w:t>
      </w:r>
      <w:r>
        <w:t>ế</w:t>
      </w:r>
      <w:r>
        <w:t>t Unit Test; ki</w:t>
      </w:r>
      <w:r>
        <w:t>ể</w:t>
      </w:r>
      <w:r>
        <w:t>m th</w:t>
      </w:r>
      <w:r>
        <w:t>ử</w:t>
      </w:r>
      <w:r>
        <w:t xml:space="preserve"> API.</w:t>
      </w:r>
    </w:p>
    <w:p w:rsidR="00F5339C" w:rsidRDefault="00942CF4">
      <w:r>
        <w:lastRenderedPageBreak/>
        <w:t>2. Công vi</w:t>
      </w:r>
      <w:r>
        <w:t>ệ</w:t>
      </w:r>
      <w:r>
        <w:t xml:space="preserve">c </w:t>
      </w:r>
      <w:r>
        <w:t>nhóm: Phân tích SRS, thi</w:t>
      </w:r>
      <w:r>
        <w:t>ế</w:t>
      </w:r>
      <w:r>
        <w:t>t k</w:t>
      </w:r>
      <w:r>
        <w:t>ế</w:t>
      </w:r>
      <w:r>
        <w:t xml:space="preserve"> CSDL, xây d</w:t>
      </w:r>
      <w:r>
        <w:t>ự</w:t>
      </w:r>
      <w:r>
        <w:t>ng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đ</w:t>
      </w:r>
      <w:r>
        <w:t>ặ</w:t>
      </w:r>
      <w:r>
        <w:t>t l</w:t>
      </w:r>
      <w:r>
        <w:t>ị</w:t>
      </w:r>
      <w:r>
        <w:t>ch khám, kê đơn thu</w:t>
      </w:r>
      <w:r>
        <w:t>ố</w:t>
      </w:r>
      <w:r>
        <w:t>c, phân quy</w:t>
      </w:r>
      <w:r>
        <w:t>ề</w:t>
      </w:r>
      <w:r>
        <w:t>n h</w:t>
      </w:r>
      <w:r>
        <w:t>ệ</w:t>
      </w:r>
      <w:r>
        <w:t xml:space="preserve"> th</w:t>
      </w:r>
      <w:r>
        <w:t>ố</w:t>
      </w:r>
      <w:r>
        <w:t>ng,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 và hoàn thi</w:t>
      </w:r>
      <w:r>
        <w:t>ệ</w:t>
      </w:r>
      <w:r>
        <w:t>n tài li</w:t>
      </w:r>
      <w:r>
        <w:t>ệ</w:t>
      </w:r>
      <w:r>
        <w:t>u.</w:t>
      </w:r>
    </w:p>
    <w:p w:rsidR="00F5339C" w:rsidRDefault="00942CF4">
      <w:r>
        <w:rPr>
          <w:b/>
        </w:rPr>
        <w:t>III.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T ĐƯ</w:t>
      </w:r>
      <w:r>
        <w:rPr>
          <w:b/>
        </w:rPr>
        <w:t>Ợ</w:t>
      </w:r>
      <w:r>
        <w:rPr>
          <w:b/>
        </w:rPr>
        <w:t>C</w:t>
      </w:r>
    </w:p>
    <w:p w:rsidR="00F5339C" w:rsidRDefault="00942CF4">
      <w:r>
        <w:t>Hoàn thi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MediCore API theo ki</w:t>
      </w:r>
      <w:r>
        <w:t>ế</w:t>
      </w:r>
      <w:r>
        <w:t>n trúc Monolithic Spring Boot.</w:t>
      </w:r>
    </w:p>
    <w:p w:rsidR="00F5339C" w:rsidRDefault="00942CF4">
      <w:r>
        <w:t>CRUD ho</w:t>
      </w:r>
      <w:r>
        <w:t>ạ</w:t>
      </w:r>
      <w:r>
        <w:t>t</w:t>
      </w:r>
      <w:r>
        <w:t xml:space="preserve"> đ</w:t>
      </w:r>
      <w:r>
        <w:t>ộ</w:t>
      </w:r>
      <w:r>
        <w:t>ng chính xác cho Doctor, Patient và Medicine.</w:t>
      </w:r>
    </w:p>
    <w:p w:rsidR="00F5339C" w:rsidRDefault="00942CF4">
      <w:r>
        <w:t>Đ</w:t>
      </w:r>
      <w:r>
        <w:t>ặ</w:t>
      </w:r>
      <w:r>
        <w:t>t l</w:t>
      </w:r>
      <w:r>
        <w:t>ị</w:t>
      </w:r>
      <w:r>
        <w:t>ch khám và kê đơn thu</w:t>
      </w:r>
      <w:r>
        <w:t>ố</w:t>
      </w:r>
      <w:r>
        <w:t>c ho</w:t>
      </w:r>
      <w:r>
        <w:t>ạ</w:t>
      </w:r>
      <w:r>
        <w:t>t đ</w:t>
      </w:r>
      <w:r>
        <w:t>ộ</w:t>
      </w:r>
      <w:r>
        <w:t>ng đúng nghi</w:t>
      </w:r>
      <w:r>
        <w:t>ệ</w:t>
      </w:r>
      <w:r>
        <w:t>p v</w:t>
      </w:r>
      <w:r>
        <w:t>ụ</w:t>
      </w:r>
      <w:r>
        <w:t>.</w:t>
      </w:r>
    </w:p>
    <w:p w:rsidR="00F5339C" w:rsidRDefault="00942CF4">
      <w:r>
        <w:t>JWT Security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 v</w:t>
      </w:r>
      <w:r>
        <w:t>ớ</w:t>
      </w:r>
      <w:r>
        <w:t>i Access Token và Refresh Token.</w:t>
      </w:r>
    </w:p>
    <w:p w:rsidR="00F5339C" w:rsidRDefault="00942CF4">
      <w:r>
        <w:t>Revoke Token ngăn ch</w:t>
      </w:r>
      <w:r>
        <w:t>ặ</w:t>
      </w:r>
      <w:r>
        <w:t>n truy c</w:t>
      </w:r>
      <w:r>
        <w:t>ậ</w:t>
      </w:r>
      <w:r>
        <w:t>p trái phép sau khi đăng xu</w:t>
      </w:r>
      <w:r>
        <w:t>ấ</w:t>
      </w:r>
      <w:r>
        <w:t>t.</w:t>
      </w:r>
    </w:p>
    <w:p w:rsidR="00F5339C" w:rsidRDefault="00942CF4">
      <w:r>
        <w:t>Phân quy</w:t>
      </w:r>
      <w:r>
        <w:t>ề</w:t>
      </w:r>
      <w:r>
        <w:t>n ADMIN, DOCTOR</w:t>
      </w:r>
      <w:r>
        <w:t>, PATIENT chính xác.</w:t>
      </w:r>
    </w:p>
    <w:p w:rsidR="00F5339C" w:rsidRDefault="00942CF4">
      <w:r>
        <w:t>Unit Test đ</w:t>
      </w:r>
      <w:r>
        <w:t>ạ</w:t>
      </w:r>
      <w:r>
        <w:t>t đ</w:t>
      </w:r>
      <w:r>
        <w:t>ộ</w:t>
      </w:r>
      <w:r>
        <w:t xml:space="preserve"> bao ph</w:t>
      </w:r>
      <w:r>
        <w:t>ủ</w:t>
      </w:r>
      <w:r>
        <w:t xml:space="preserve"> theo yêu c</w:t>
      </w:r>
      <w:r>
        <w:t>ầ</w:t>
      </w:r>
      <w:r>
        <w:t>u và có báo cáo Jacoco.</w:t>
      </w:r>
    </w:p>
    <w:p w:rsidR="00F5339C" w:rsidRDefault="00942CF4">
      <w:r>
        <w:t>Postman Collection mô ph</w:t>
      </w:r>
      <w:r>
        <w:t>ỏ</w:t>
      </w:r>
      <w:r>
        <w:t>ng đ</w:t>
      </w:r>
      <w:r>
        <w:t>ầ</w:t>
      </w:r>
      <w:r>
        <w:t>y đ</w:t>
      </w:r>
      <w:r>
        <w:t>ủ</w:t>
      </w:r>
      <w:r>
        <w:t xml:space="preserve"> Login → Access API → Refresh Token → Logout → Ki</w:t>
      </w:r>
      <w:r>
        <w:t>ể</w:t>
      </w:r>
      <w:r>
        <w:t>m tra Token b</w:t>
      </w:r>
      <w:r>
        <w:t>ị</w:t>
      </w:r>
      <w:r>
        <w:t xml:space="preserve"> thu h</w:t>
      </w:r>
      <w:r>
        <w:t>ồ</w:t>
      </w:r>
      <w:r>
        <w:t>i.</w:t>
      </w:r>
    </w:p>
    <w:p w:rsidR="00F5339C" w:rsidRDefault="00942CF4">
      <w:r>
        <w:rPr>
          <w:b/>
        </w:rPr>
        <w:t>IV. KHÓ KHĂN VÀ 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G</w:t>
      </w:r>
      <w:r>
        <w:rPr>
          <w:b/>
        </w:rPr>
        <w:t>Ặ</w:t>
      </w:r>
      <w:r>
        <w:rPr>
          <w:b/>
        </w:rPr>
        <w:t>P PH</w:t>
      </w:r>
      <w:r>
        <w:rPr>
          <w:b/>
        </w:rPr>
        <w:t>Ả</w:t>
      </w:r>
      <w:r>
        <w:rPr>
          <w:b/>
        </w:rPr>
        <w:t>I</w:t>
      </w:r>
    </w:p>
    <w:p w:rsidR="00F5339C" w:rsidRDefault="00942CF4">
      <w:r>
        <w:t>C</w:t>
      </w:r>
      <w:r>
        <w:t>ấ</w:t>
      </w:r>
      <w:r>
        <w:t xml:space="preserve">u hình Spring Security và JWT </w:t>
      </w:r>
      <w:r>
        <w:t>ph</w:t>
      </w:r>
      <w:r>
        <w:t>ứ</w:t>
      </w:r>
      <w:r>
        <w:t>c t</w:t>
      </w:r>
      <w:r>
        <w:t>ạ</w:t>
      </w:r>
      <w:r>
        <w:t>p.</w:t>
      </w:r>
    </w:p>
    <w:p w:rsidR="00F5339C" w:rsidRDefault="00942CF4">
      <w:r>
        <w:t>Qu</w:t>
      </w:r>
      <w:r>
        <w:t>ả</w:t>
      </w:r>
      <w:r>
        <w:t>n lý vòng đ</w:t>
      </w:r>
      <w:r>
        <w:t>ờ</w:t>
      </w:r>
      <w:r>
        <w:t>i Access Token và Refresh Token.</w:t>
      </w:r>
    </w:p>
    <w:p w:rsidR="00F5339C" w:rsidRDefault="00942CF4">
      <w:r>
        <w:t>Xây d</w:t>
      </w:r>
      <w:r>
        <w:t>ự</w:t>
      </w:r>
      <w:r>
        <w:t>ng cơ ch</w:t>
      </w:r>
      <w:r>
        <w:t>ế</w:t>
      </w:r>
      <w:r>
        <w:t xml:space="preserve"> Blacklist Token khi Logout.</w:t>
      </w:r>
    </w:p>
    <w:p w:rsidR="00F5339C" w:rsidRDefault="00942CF4">
      <w:r>
        <w:t>Vi</w:t>
      </w:r>
      <w:r>
        <w:t>ế</w:t>
      </w:r>
      <w:r>
        <w:t>t Unit Test cho các thành ph</w:t>
      </w:r>
      <w:r>
        <w:t>ầ</w:t>
      </w:r>
      <w:r>
        <w:t>n Security.</w:t>
      </w:r>
    </w:p>
    <w:p w:rsidR="00F5339C" w:rsidRDefault="00942CF4">
      <w:r>
        <w:t>X</w:t>
      </w:r>
      <w:r>
        <w:t>ử</w:t>
      </w:r>
      <w:r>
        <w:t xml:space="preserve"> lý Exception và tr</w:t>
      </w:r>
      <w:r>
        <w:t>ả</w:t>
      </w:r>
      <w:r>
        <w:t xml:space="preserve"> v</w:t>
      </w:r>
      <w:r>
        <w:t>ề</w:t>
      </w:r>
      <w:r>
        <w:t xml:space="preserve"> HTTP Status Code chu</w:t>
      </w:r>
      <w:r>
        <w:t>ẩ</w:t>
      </w:r>
      <w:r>
        <w:t>n RESTful.</w:t>
      </w:r>
    </w:p>
    <w:p w:rsidR="00F5339C" w:rsidRDefault="00942CF4">
      <w:r>
        <w:rPr>
          <w:b/>
        </w:rPr>
        <w:t>V. KINH NGHI</w:t>
      </w:r>
      <w:r>
        <w:rPr>
          <w:b/>
        </w:rPr>
        <w:t>Ệ</w:t>
      </w:r>
      <w:r>
        <w:rPr>
          <w:b/>
        </w:rPr>
        <w:t>M RÚT RA</w:t>
      </w:r>
    </w:p>
    <w:p w:rsidR="00F5339C" w:rsidRDefault="00942CF4">
      <w:r>
        <w:t>Hi</w:t>
      </w:r>
      <w:r>
        <w:t>ể</w:t>
      </w:r>
      <w:r>
        <w:t>u sâu hơn v</w:t>
      </w:r>
      <w:r>
        <w:t>ề</w:t>
      </w:r>
      <w:r>
        <w:t xml:space="preserve"> Spring Boot và</w:t>
      </w:r>
      <w:r>
        <w:t xml:space="preserve"> ki</w:t>
      </w:r>
      <w:r>
        <w:t>ế</w:t>
      </w:r>
      <w:r>
        <w:t>n trúc RESTful API.</w:t>
      </w:r>
    </w:p>
    <w:p w:rsidR="00F5339C" w:rsidRDefault="00942CF4">
      <w:r>
        <w:t>N</w:t>
      </w:r>
      <w:r>
        <w:t>ắ</w:t>
      </w:r>
      <w:r>
        <w:t>m đư</w:t>
      </w:r>
      <w:r>
        <w:t>ợ</w:t>
      </w:r>
      <w:r>
        <w:t>c cơ ch</w:t>
      </w:r>
      <w:r>
        <w:t>ế</w:t>
      </w:r>
      <w:r>
        <w:t xml:space="preserve"> xác th</w:t>
      </w:r>
      <w:r>
        <w:t>ự</w:t>
      </w:r>
      <w:r>
        <w:t>c JWT và Refresh Token.</w:t>
      </w:r>
    </w:p>
    <w:p w:rsidR="00F5339C" w:rsidRDefault="00942CF4">
      <w:r>
        <w:t>Bi</w:t>
      </w:r>
      <w:r>
        <w:t>ế</w:t>
      </w:r>
      <w:r>
        <w:t>t cách áp d</w:t>
      </w:r>
      <w:r>
        <w:t>ụ</w:t>
      </w:r>
      <w:r>
        <w:t>ng AOP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 t</w:t>
      </w:r>
      <w:r>
        <w:t>ậ</w:t>
      </w:r>
      <w:r>
        <w:t>p trung.</w:t>
      </w:r>
    </w:p>
    <w:p w:rsidR="00F5339C" w:rsidRDefault="00942CF4">
      <w:r>
        <w:t>C</w:t>
      </w:r>
      <w:r>
        <w:t>ả</w:t>
      </w:r>
      <w:r>
        <w:t>i thi</w:t>
      </w:r>
      <w:r>
        <w:t>ệ</w:t>
      </w:r>
      <w:r>
        <w:t>n k</w:t>
      </w:r>
      <w:r>
        <w:t>ỹ</w:t>
      </w:r>
      <w:r>
        <w:t xml:space="preserve"> năng vi</w:t>
      </w:r>
      <w:r>
        <w:t>ế</w:t>
      </w:r>
      <w:r>
        <w:t>t Unit Test và đánh giá ch</w:t>
      </w:r>
      <w:r>
        <w:t>ấ</w:t>
      </w:r>
      <w:r>
        <w:t>t lư</w:t>
      </w:r>
      <w:r>
        <w:t>ợ</w:t>
      </w:r>
      <w:r>
        <w:t>ng mã ngu</w:t>
      </w:r>
      <w:r>
        <w:t>ồ</w:t>
      </w:r>
      <w:r>
        <w:t>n b</w:t>
      </w:r>
      <w:r>
        <w:t>ằ</w:t>
      </w:r>
      <w:r>
        <w:t>ng Jacoco.</w:t>
      </w:r>
    </w:p>
    <w:p w:rsidR="00F5339C" w:rsidRDefault="00942CF4">
      <w:r>
        <w:t>Hi</w:t>
      </w:r>
      <w:r>
        <w:t>ể</w:t>
      </w:r>
      <w:r>
        <w:t>u quy trình ki</w:t>
      </w:r>
      <w:r>
        <w:t>ể</w:t>
      </w:r>
      <w:r>
        <w:t>m th</w:t>
      </w:r>
      <w:r>
        <w:t>ử</w:t>
      </w:r>
      <w:r>
        <w:t xml:space="preserve"> API b</w:t>
      </w:r>
      <w:r>
        <w:t>ằ</w:t>
      </w:r>
      <w:r>
        <w:t>ng Postman.</w:t>
      </w:r>
    </w:p>
    <w:p w:rsidR="00F5339C" w:rsidRDefault="00942CF4">
      <w:r>
        <w:rPr>
          <w:b/>
        </w:rPr>
        <w:lastRenderedPageBreak/>
        <w:t>VI.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/ KI</w:t>
      </w:r>
      <w:r>
        <w:rPr>
          <w:b/>
        </w:rPr>
        <w:t>Ế</w:t>
      </w:r>
      <w:r>
        <w:rPr>
          <w:b/>
        </w:rPr>
        <w:t xml:space="preserve">N </w:t>
      </w:r>
      <w:r>
        <w:rPr>
          <w:b/>
        </w:rPr>
        <w:t>NGH</w:t>
      </w:r>
      <w:r>
        <w:rPr>
          <w:b/>
        </w:rPr>
        <w:t>Ị</w:t>
      </w:r>
    </w:p>
    <w:p w:rsidR="00F5339C" w:rsidRDefault="00942CF4">
      <w:r>
        <w:t>Tăng th</w:t>
      </w:r>
      <w:r>
        <w:t>ờ</w:t>
      </w:r>
      <w:r>
        <w:t>i lư</w:t>
      </w:r>
      <w:r>
        <w:t>ợ</w:t>
      </w:r>
      <w:r>
        <w:t>ng th</w:t>
      </w:r>
      <w:r>
        <w:t>ự</w:t>
      </w:r>
      <w:r>
        <w:t>c hành v</w:t>
      </w:r>
      <w:r>
        <w:t>ề</w:t>
      </w:r>
      <w:r>
        <w:t xml:space="preserve"> Spring Security và JWT.</w:t>
      </w:r>
    </w:p>
    <w:p w:rsidR="00F5339C" w:rsidRDefault="00942CF4">
      <w:r>
        <w:t>B</w:t>
      </w:r>
      <w:r>
        <w:t>ổ</w:t>
      </w:r>
      <w:r>
        <w:t xml:space="preserve"> sung n</w:t>
      </w:r>
      <w:r>
        <w:t>ộ</w:t>
      </w:r>
      <w:r>
        <w:t>i dung OAuth2 và OpenID Connect.</w:t>
      </w:r>
    </w:p>
    <w:p w:rsidR="00F5339C" w:rsidRDefault="00942CF4">
      <w:r>
        <w:t>Hư</w:t>
      </w:r>
      <w:r>
        <w:t>ớ</w:t>
      </w:r>
      <w:r>
        <w:t>ng d</w:t>
      </w:r>
      <w:r>
        <w:t>ẫ</w:t>
      </w:r>
      <w:r>
        <w:t>n chi ti</w:t>
      </w:r>
      <w:r>
        <w:t>ế</w:t>
      </w:r>
      <w:r>
        <w:t>t hơn v</w:t>
      </w:r>
      <w:r>
        <w:t>ề</w:t>
      </w:r>
      <w:r>
        <w:t xml:space="preserve"> Jacoco, CI/CD và Docker.</w:t>
      </w:r>
    </w:p>
    <w:p w:rsidR="00F5339C" w:rsidRDefault="00942CF4">
      <w:r>
        <w:t>Tăng s</w:t>
      </w:r>
      <w:r>
        <w:t>ố</w:t>
      </w:r>
      <w:r>
        <w:t xml:space="preserve"> lư</w:t>
      </w:r>
      <w:r>
        <w:t>ợ</w:t>
      </w:r>
      <w:r>
        <w:t>ng bài t</w:t>
      </w:r>
      <w:r>
        <w:t>ậ</w:t>
      </w:r>
      <w:r>
        <w:t>p v</w:t>
      </w:r>
      <w:r>
        <w:t>ề</w:t>
      </w:r>
      <w:r>
        <w:t xml:space="preserve"> b</w:t>
      </w:r>
      <w:r>
        <w:t>ả</w:t>
      </w:r>
      <w:r>
        <w:t>o m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ng.</w:t>
      </w:r>
    </w:p>
    <w:p w:rsidR="00F5339C" w:rsidRDefault="00942CF4">
      <w:r>
        <w:rPr>
          <w:b/>
        </w:rPr>
        <w:t>VII. 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</w:t>
      </w:r>
    </w:p>
    <w:p w:rsidR="00F5339C" w:rsidRDefault="00942CF4">
      <w:r>
        <w:t>Bu</w:t>
      </w:r>
      <w:r>
        <w:t>ổ</w:t>
      </w:r>
      <w:r>
        <w:t>i th</w:t>
      </w:r>
      <w:r>
        <w:t>ự</w:t>
      </w:r>
      <w:r>
        <w:t>c hành giúp em hi</w:t>
      </w:r>
      <w:r>
        <w:t>ể</w:t>
      </w:r>
      <w:r>
        <w:t xml:space="preserve">u rõ quy trình xây </w:t>
      </w:r>
      <w:r>
        <w:t>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Backend th</w:t>
      </w:r>
      <w:r>
        <w:t>ự</w:t>
      </w:r>
      <w:r>
        <w:t>c t</w:t>
      </w:r>
      <w:r>
        <w:t>ế</w:t>
      </w:r>
      <w:r>
        <w:t xml:space="preserve"> b</w:t>
      </w:r>
      <w:r>
        <w:t>ằ</w:t>
      </w:r>
      <w:r>
        <w:t>ng Spring Boot.</w:t>
      </w:r>
    </w:p>
    <w:p w:rsidR="00F5339C" w:rsidRDefault="00942CF4">
      <w:r>
        <w:t>Thông qua MediCore API, em đã n</w:t>
      </w:r>
      <w:r>
        <w:t>ắ</w:t>
      </w:r>
      <w:r>
        <w:t>m đư</w:t>
      </w:r>
      <w:r>
        <w:t>ợ</w:t>
      </w:r>
      <w:r>
        <w:t>c cách thi</w:t>
      </w:r>
      <w:r>
        <w:t>ế</w:t>
      </w:r>
      <w:r>
        <w:t>t k</w:t>
      </w:r>
      <w:r>
        <w:t>ế</w:t>
      </w:r>
      <w:r>
        <w:t xml:space="preserve"> RESTful API, b</w:t>
      </w:r>
      <w:r>
        <w:t>ả</w:t>
      </w:r>
      <w:r>
        <w:t>o m</w:t>
      </w:r>
      <w:r>
        <w:t>ậ</w:t>
      </w:r>
      <w:r>
        <w:t>t JWT, phân quy</w:t>
      </w:r>
      <w:r>
        <w:t>ề</w:t>
      </w:r>
      <w:r>
        <w:t>n,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>, ki</w:t>
      </w:r>
      <w:r>
        <w:t>ể</w:t>
      </w:r>
      <w:r>
        <w:t>m th</w:t>
      </w:r>
      <w:r>
        <w:t>ử</w:t>
      </w:r>
      <w:r>
        <w:t xml:space="preserve"> và đánh giá ch</w:t>
      </w:r>
      <w:r>
        <w:t>ấ</w:t>
      </w:r>
      <w:r>
        <w:t>t lư</w:t>
      </w:r>
      <w:r>
        <w:t>ợ</w:t>
      </w:r>
      <w:r>
        <w:t>ng mã ngu</w:t>
      </w:r>
      <w:r>
        <w:t>ồ</w:t>
      </w:r>
      <w:r>
        <w:t>n.</w:t>
      </w:r>
    </w:p>
    <w:p w:rsidR="00F5339C" w:rsidRDefault="00942CF4">
      <w:r>
        <w:t>Đây là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đ</w:t>
      </w:r>
      <w:r>
        <w:t>ể</w:t>
      </w:r>
      <w:r>
        <w:t xml:space="preserve"> phát tri</w:t>
      </w:r>
      <w:r>
        <w:t>ể</w:t>
      </w:r>
      <w:r>
        <w:t>n các h</w:t>
      </w:r>
      <w:r>
        <w:t>ệ</w:t>
      </w:r>
      <w:r>
        <w:t xml:space="preserve"> th</w:t>
      </w:r>
      <w:r>
        <w:t>ố</w:t>
      </w:r>
      <w:r>
        <w:t>ng d</w:t>
      </w:r>
      <w:r>
        <w:t>oanh nghi</w:t>
      </w:r>
      <w:r>
        <w:t>ệ</w:t>
      </w:r>
      <w:r>
        <w:t>p quy mô l</w:t>
      </w:r>
      <w:r>
        <w:t>ớ</w:t>
      </w:r>
      <w:r>
        <w:t>n trong tương lai.</w:t>
      </w:r>
    </w:p>
    <w:sectPr w:rsidR="00F533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CF4" w:rsidRDefault="00942CF4">
      <w:pPr>
        <w:spacing w:line="240" w:lineRule="auto"/>
      </w:pPr>
      <w:r>
        <w:separator/>
      </w:r>
    </w:p>
  </w:endnote>
  <w:endnote w:type="continuationSeparator" w:id="0">
    <w:p w:rsidR="00942CF4" w:rsidRDefault="00942C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CF4" w:rsidRDefault="00942CF4">
      <w:pPr>
        <w:spacing w:after="0"/>
      </w:pPr>
      <w:r>
        <w:separator/>
      </w:r>
    </w:p>
  </w:footnote>
  <w:footnote w:type="continuationSeparator" w:id="0">
    <w:p w:rsidR="00942CF4" w:rsidRDefault="00942C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EB6"/>
    <w:rsid w:val="00942CF4"/>
    <w:rsid w:val="00AA1D8D"/>
    <w:rsid w:val="00B47730"/>
    <w:rsid w:val="00CB0664"/>
    <w:rsid w:val="00F5339C"/>
    <w:rsid w:val="00FC693F"/>
    <w:rsid w:val="19BC40EC"/>
    <w:rsid w:val="22A763E9"/>
    <w:rsid w:val="4145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201A2"/>
  <w14:defaultImageDpi w14:val="300"/>
  <w15:docId w15:val="{48AB940B-BE2A-449D-91CC-A414DB40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6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4CD3AD-FBCE-432F-B0C3-ACAB67316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2013-12-23T23:15:00Z</dcterms:created>
  <dcterms:modified xsi:type="dcterms:W3CDTF">2026-06-08T03:22:00Z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430DB654F0E2448684519E3120109962_12</vt:lpwstr>
  </property>
</Properties>
</file>